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05A52" w14:textId="77777777" w:rsidR="001B2414" w:rsidRPr="00D95FA3" w:rsidRDefault="00525144">
      <w:pPr>
        <w:spacing w:after="20" w:line="240" w:lineRule="auto"/>
        <w:jc w:val="center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eastAsia="黑体" w:hAnsi="Times New Roman" w:cs="Times New Roman"/>
          <w:b/>
          <w:sz w:val="32"/>
          <w:lang w:eastAsia="zh-CN"/>
        </w:rPr>
        <w:t>软件产品合格证明</w:t>
      </w:r>
    </w:p>
    <w:p w14:paraId="2E15CA8A" w14:textId="485D84FD" w:rsidR="001B2414" w:rsidRPr="00D95FA3" w:rsidRDefault="00525144">
      <w:pPr>
        <w:spacing w:after="80" w:line="240" w:lineRule="auto"/>
        <w:jc w:val="center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sz w:val="18"/>
          <w:lang w:eastAsia="zh-CN"/>
        </w:rPr>
        <w:t>编号：</w:t>
      </w:r>
      <w:r w:rsidR="00B92AEF" w:rsidRPr="00D95FA3">
        <w:rPr>
          <w:rFonts w:ascii="Times New Roman" w:hAnsi="Times New Roman" w:cs="Times New Roman"/>
          <w:sz w:val="18"/>
          <w:lang w:eastAsia="zh-CN"/>
        </w:rPr>
        <w:t>NVM-FS-ZG-2026-001</w:t>
      </w:r>
    </w:p>
    <w:p w14:paraId="1507E64E" w14:textId="77777777" w:rsidR="001B2414" w:rsidRPr="00D95FA3" w:rsidRDefault="00525144">
      <w:pPr>
        <w:spacing w:after="6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lang w:eastAsia="zh-CN"/>
        </w:rPr>
        <w:t>兹证明由电子科技大学研制的</w:t>
      </w:r>
      <w:r w:rsidRPr="00D95FA3">
        <w:rPr>
          <w:rFonts w:ascii="Times New Roman" w:hAnsi="Times New Roman" w:cs="Times New Roman"/>
          <w:lang w:eastAsia="zh-CN"/>
        </w:rPr>
        <w:t>“</w:t>
      </w:r>
      <w:r w:rsidRPr="00D95FA3">
        <w:rPr>
          <w:rFonts w:ascii="Times New Roman" w:hAnsi="Times New Roman" w:cs="Times New Roman"/>
          <w:lang w:eastAsia="zh-CN"/>
        </w:rPr>
        <w:t>基于</w:t>
      </w:r>
      <w:r w:rsidRPr="00D95FA3">
        <w:rPr>
          <w:rFonts w:ascii="Times New Roman" w:hAnsi="Times New Roman" w:cs="Times New Roman"/>
          <w:lang w:eastAsia="zh-CN"/>
        </w:rPr>
        <w:t xml:space="preserve"> NVM </w:t>
      </w:r>
      <w:r w:rsidRPr="00D95FA3">
        <w:rPr>
          <w:rFonts w:ascii="Times New Roman" w:hAnsi="Times New Roman" w:cs="Times New Roman"/>
          <w:lang w:eastAsia="zh-CN"/>
        </w:rPr>
        <w:t>的高性能文件系统软件</w:t>
      </w:r>
      <w:proofErr w:type="gramStart"/>
      <w:r w:rsidRPr="00D95FA3">
        <w:rPr>
          <w:rFonts w:ascii="Times New Roman" w:hAnsi="Times New Roman" w:cs="Times New Roman"/>
          <w:lang w:eastAsia="zh-CN"/>
        </w:rPr>
        <w:t>栈</w:t>
      </w:r>
      <w:proofErr w:type="gramEnd"/>
      <w:r w:rsidRPr="00D95FA3">
        <w:rPr>
          <w:rFonts w:ascii="Times New Roman" w:hAnsi="Times New Roman" w:cs="Times New Roman"/>
          <w:lang w:eastAsia="zh-CN"/>
        </w:rPr>
        <w:t>”</w:t>
      </w:r>
      <w:r w:rsidRPr="00D95FA3">
        <w:rPr>
          <w:rFonts w:ascii="Times New Roman" w:hAnsi="Times New Roman" w:cs="Times New Roman"/>
          <w:lang w:eastAsia="zh-CN"/>
        </w:rPr>
        <w:t>（版本号：</w:t>
      </w:r>
      <w:r w:rsidRPr="00D95FA3">
        <w:rPr>
          <w:rFonts w:ascii="Times New Roman" w:hAnsi="Times New Roman" w:cs="Times New Roman"/>
          <w:lang w:eastAsia="zh-CN"/>
        </w:rPr>
        <w:t>V1.0</w:t>
      </w:r>
      <w:r w:rsidRPr="00D95FA3">
        <w:rPr>
          <w:rFonts w:ascii="Times New Roman" w:hAnsi="Times New Roman" w:cs="Times New Roman"/>
          <w:lang w:eastAsia="zh-CN"/>
        </w:rPr>
        <w:t>）已按照项目软件需求、设计和测试文档完成研制和内部测试。现将该软件产品的主要功能、性能要求及自测情况说明如下：</w:t>
      </w:r>
    </w:p>
    <w:p w14:paraId="6B1AED77" w14:textId="77777777" w:rsidR="001B2414" w:rsidRPr="00D95FA3" w:rsidRDefault="00525144">
      <w:pPr>
        <w:spacing w:before="60" w:after="20"/>
        <w:rPr>
          <w:rFonts w:ascii="Times New Roman" w:hAnsi="Times New Roman" w:cs="Times New Roman"/>
        </w:rPr>
      </w:pPr>
      <w:proofErr w:type="spellStart"/>
      <w:r w:rsidRPr="00D95FA3">
        <w:rPr>
          <w:rFonts w:ascii="Times New Roman" w:eastAsia="黑体" w:hAnsi="Times New Roman" w:cs="Times New Roman"/>
          <w:b/>
          <w:sz w:val="21"/>
        </w:rPr>
        <w:t>一、产品基本信息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7385"/>
      </w:tblGrid>
      <w:tr w:rsidR="001B2414" w:rsidRPr="00D95FA3" w14:paraId="49C448E7" w14:textId="77777777">
        <w:trPr>
          <w:jc w:val="center"/>
        </w:trPr>
        <w:tc>
          <w:tcPr>
            <w:tcW w:w="2361" w:type="dxa"/>
          </w:tcPr>
          <w:p w14:paraId="0314D1BD" w14:textId="77777777" w:rsidR="001B2414" w:rsidRPr="00D95FA3" w:rsidRDefault="005251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95FA3">
              <w:rPr>
                <w:rFonts w:ascii="Times New Roman" w:hAnsi="Times New Roman" w:cs="Times New Roman"/>
                <w:b/>
                <w:sz w:val="18"/>
              </w:rPr>
              <w:t>软件名称</w:t>
            </w:r>
            <w:proofErr w:type="spellEnd"/>
          </w:p>
        </w:tc>
        <w:tc>
          <w:tcPr>
            <w:tcW w:w="7385" w:type="dxa"/>
          </w:tcPr>
          <w:p w14:paraId="50BEFB87" w14:textId="77777777" w:rsidR="001B2414" w:rsidRPr="00D95FA3" w:rsidRDefault="00525144">
            <w:pPr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基于</w:t>
            </w: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 xml:space="preserve"> NVM </w:t>
            </w: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的高性能文件系统软件</w:t>
            </w:r>
            <w:proofErr w:type="gramStart"/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栈</w:t>
            </w:r>
            <w:proofErr w:type="gramEnd"/>
          </w:p>
        </w:tc>
      </w:tr>
      <w:tr w:rsidR="001B2414" w:rsidRPr="00D95FA3" w14:paraId="42BB1909" w14:textId="77777777">
        <w:trPr>
          <w:jc w:val="center"/>
        </w:trPr>
        <w:tc>
          <w:tcPr>
            <w:tcW w:w="2361" w:type="dxa"/>
          </w:tcPr>
          <w:p w14:paraId="0A2DB51D" w14:textId="77777777" w:rsidR="001B2414" w:rsidRPr="00D95FA3" w:rsidRDefault="005251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95FA3">
              <w:rPr>
                <w:rFonts w:ascii="Times New Roman" w:hAnsi="Times New Roman" w:cs="Times New Roman"/>
                <w:b/>
                <w:sz w:val="18"/>
              </w:rPr>
              <w:t>版本编号</w:t>
            </w:r>
            <w:proofErr w:type="spellEnd"/>
          </w:p>
        </w:tc>
        <w:tc>
          <w:tcPr>
            <w:tcW w:w="7385" w:type="dxa"/>
          </w:tcPr>
          <w:p w14:paraId="1689E24B" w14:textId="77777777" w:rsidR="001B2414" w:rsidRPr="00D95FA3" w:rsidRDefault="005251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95FA3">
              <w:rPr>
                <w:rFonts w:ascii="Times New Roman" w:hAnsi="Times New Roman" w:cs="Times New Roman"/>
                <w:sz w:val="18"/>
              </w:rPr>
              <w:t>V1.0</w:t>
            </w:r>
          </w:p>
        </w:tc>
      </w:tr>
      <w:tr w:rsidR="001B2414" w:rsidRPr="00D95FA3" w14:paraId="3C9FCFF1" w14:textId="77777777">
        <w:trPr>
          <w:jc w:val="center"/>
        </w:trPr>
        <w:tc>
          <w:tcPr>
            <w:tcW w:w="2361" w:type="dxa"/>
          </w:tcPr>
          <w:p w14:paraId="1EBC342E" w14:textId="77777777" w:rsidR="001B2414" w:rsidRPr="00D95FA3" w:rsidRDefault="0052514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D95FA3">
              <w:rPr>
                <w:rFonts w:ascii="Times New Roman" w:hAnsi="Times New Roman" w:cs="Times New Roman"/>
                <w:b/>
                <w:sz w:val="18"/>
                <w:lang w:eastAsia="zh-CN"/>
              </w:rPr>
              <w:t>所属项目</w:t>
            </w:r>
          </w:p>
        </w:tc>
        <w:tc>
          <w:tcPr>
            <w:tcW w:w="7385" w:type="dxa"/>
          </w:tcPr>
          <w:p w14:paraId="352A8E3F" w14:textId="77777777" w:rsidR="001B2414" w:rsidRPr="00D95FA3" w:rsidRDefault="00525144">
            <w:pPr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基于</w:t>
            </w: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 xml:space="preserve"> NVM </w:t>
            </w:r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的高性能文件系统软件</w:t>
            </w:r>
            <w:proofErr w:type="gramStart"/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栈</w:t>
            </w:r>
            <w:proofErr w:type="gramEnd"/>
            <w:r w:rsidRPr="00D95FA3">
              <w:rPr>
                <w:rFonts w:ascii="Times New Roman" w:hAnsi="Times New Roman" w:cs="Times New Roman"/>
                <w:sz w:val="18"/>
                <w:lang w:eastAsia="zh-CN"/>
              </w:rPr>
              <w:t>研究项目</w:t>
            </w:r>
          </w:p>
        </w:tc>
      </w:tr>
      <w:tr w:rsidR="001B2414" w:rsidRPr="00D95FA3" w14:paraId="7B65C1CF" w14:textId="77777777">
        <w:trPr>
          <w:jc w:val="center"/>
        </w:trPr>
        <w:tc>
          <w:tcPr>
            <w:tcW w:w="2361" w:type="dxa"/>
          </w:tcPr>
          <w:p w14:paraId="59F92E36" w14:textId="77777777" w:rsidR="001B2414" w:rsidRPr="00D95FA3" w:rsidRDefault="005251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95FA3">
              <w:rPr>
                <w:rFonts w:ascii="Times New Roman" w:hAnsi="Times New Roman" w:cs="Times New Roman"/>
                <w:b/>
                <w:sz w:val="18"/>
              </w:rPr>
              <w:t>开发单位</w:t>
            </w:r>
            <w:proofErr w:type="spellEnd"/>
          </w:p>
        </w:tc>
        <w:tc>
          <w:tcPr>
            <w:tcW w:w="7385" w:type="dxa"/>
          </w:tcPr>
          <w:p w14:paraId="476EA967" w14:textId="77777777" w:rsidR="001B2414" w:rsidRPr="00D95FA3" w:rsidRDefault="0052514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95FA3">
              <w:rPr>
                <w:rFonts w:ascii="Times New Roman" w:hAnsi="Times New Roman" w:cs="Times New Roman"/>
                <w:sz w:val="18"/>
              </w:rPr>
              <w:t>电子科技大学</w:t>
            </w:r>
            <w:proofErr w:type="spellEnd"/>
          </w:p>
        </w:tc>
      </w:tr>
    </w:tbl>
    <w:p w14:paraId="09C929E6" w14:textId="77777777" w:rsidR="001B2414" w:rsidRPr="00D95FA3" w:rsidRDefault="00525144">
      <w:pPr>
        <w:spacing w:before="60" w:after="20"/>
        <w:rPr>
          <w:rFonts w:ascii="Times New Roman" w:hAnsi="Times New Roman" w:cs="Times New Roman"/>
        </w:rPr>
      </w:pPr>
      <w:proofErr w:type="spellStart"/>
      <w:r w:rsidRPr="00D95FA3">
        <w:rPr>
          <w:rFonts w:ascii="Times New Roman" w:eastAsia="黑体" w:hAnsi="Times New Roman" w:cs="Times New Roman"/>
          <w:b/>
          <w:sz w:val="21"/>
        </w:rPr>
        <w:t>二、主要功能与性能要求</w:t>
      </w:r>
      <w:proofErr w:type="spellEnd"/>
    </w:p>
    <w:p w14:paraId="05590E3C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lang w:eastAsia="zh-CN"/>
        </w:rPr>
        <w:t>本软件运行在</w:t>
      </w:r>
      <w:r w:rsidRPr="00D95FA3">
        <w:rPr>
          <w:rFonts w:ascii="Times New Roman" w:hAnsi="Times New Roman" w:cs="Times New Roman"/>
          <w:lang w:eastAsia="zh-CN"/>
        </w:rPr>
        <w:t xml:space="preserve"> RTEMS </w:t>
      </w:r>
      <w:r w:rsidRPr="00D95FA3">
        <w:rPr>
          <w:rFonts w:ascii="Times New Roman" w:hAnsi="Times New Roman" w:cs="Times New Roman"/>
          <w:lang w:eastAsia="zh-CN"/>
        </w:rPr>
        <w:t>实时操作系统环境，包含基于</w:t>
      </w:r>
      <w:r w:rsidRPr="00D95FA3">
        <w:rPr>
          <w:rFonts w:ascii="Times New Roman" w:hAnsi="Times New Roman" w:cs="Times New Roman"/>
          <w:lang w:eastAsia="zh-CN"/>
        </w:rPr>
        <w:t xml:space="preserve"> NVM </w:t>
      </w:r>
      <w:r w:rsidRPr="00D95FA3">
        <w:rPr>
          <w:rFonts w:ascii="Times New Roman" w:hAnsi="Times New Roman" w:cs="Times New Roman"/>
          <w:lang w:eastAsia="zh-CN"/>
        </w:rPr>
        <w:t>的文件系统、</w:t>
      </w:r>
      <w:r w:rsidRPr="00D95FA3">
        <w:rPr>
          <w:rFonts w:ascii="Times New Roman" w:hAnsi="Times New Roman" w:cs="Times New Roman"/>
          <w:lang w:eastAsia="zh-CN"/>
        </w:rPr>
        <w:t xml:space="preserve">NVM </w:t>
      </w:r>
      <w:r w:rsidRPr="00D95FA3">
        <w:rPr>
          <w:rFonts w:ascii="Times New Roman" w:hAnsi="Times New Roman" w:cs="Times New Roman"/>
          <w:lang w:eastAsia="zh-CN"/>
        </w:rPr>
        <w:t>与</w:t>
      </w:r>
      <w:r w:rsidRPr="00D95FA3">
        <w:rPr>
          <w:rFonts w:ascii="Times New Roman" w:hAnsi="Times New Roman" w:cs="Times New Roman"/>
          <w:lang w:eastAsia="zh-CN"/>
        </w:rPr>
        <w:t xml:space="preserve"> SSD </w:t>
      </w:r>
      <w:r w:rsidRPr="00D95FA3">
        <w:rPr>
          <w:rFonts w:ascii="Times New Roman" w:hAnsi="Times New Roman" w:cs="Times New Roman"/>
          <w:lang w:eastAsia="zh-CN"/>
        </w:rPr>
        <w:t>混合存储文件系统、基于</w:t>
      </w:r>
      <w:r w:rsidRPr="00D95FA3">
        <w:rPr>
          <w:rFonts w:ascii="Times New Roman" w:hAnsi="Times New Roman" w:cs="Times New Roman"/>
          <w:lang w:eastAsia="zh-CN"/>
        </w:rPr>
        <w:t xml:space="preserve"> NVM </w:t>
      </w:r>
      <w:r w:rsidRPr="00D95FA3">
        <w:rPr>
          <w:rFonts w:ascii="Times New Roman" w:hAnsi="Times New Roman" w:cs="Times New Roman"/>
          <w:lang w:eastAsia="zh-CN"/>
        </w:rPr>
        <w:t>的</w:t>
      </w:r>
      <w:proofErr w:type="gramStart"/>
      <w:r w:rsidRPr="00D95FA3">
        <w:rPr>
          <w:rFonts w:ascii="Times New Roman" w:hAnsi="Times New Roman" w:cs="Times New Roman"/>
          <w:lang w:eastAsia="zh-CN"/>
        </w:rPr>
        <w:t>块设备</w:t>
      </w:r>
      <w:proofErr w:type="gramEnd"/>
      <w:r w:rsidRPr="00D95FA3">
        <w:rPr>
          <w:rFonts w:ascii="Times New Roman" w:hAnsi="Times New Roman" w:cs="Times New Roman"/>
          <w:lang w:eastAsia="zh-CN"/>
        </w:rPr>
        <w:t>缓存和</w:t>
      </w:r>
      <w:r w:rsidRPr="00D95FA3">
        <w:rPr>
          <w:rFonts w:ascii="Times New Roman" w:hAnsi="Times New Roman" w:cs="Times New Roman"/>
          <w:lang w:eastAsia="zh-CN"/>
        </w:rPr>
        <w:t xml:space="preserve"> NVM </w:t>
      </w:r>
      <w:r w:rsidRPr="00D95FA3">
        <w:rPr>
          <w:rFonts w:ascii="Times New Roman" w:hAnsi="Times New Roman" w:cs="Times New Roman"/>
          <w:lang w:eastAsia="zh-CN"/>
        </w:rPr>
        <w:t>持久性内存保护机制四个配置项，提供文件系统服务、存储管理、数据一致性、异常恢复和访问保护能力。主要功能与性能要求如下：</w:t>
      </w:r>
    </w:p>
    <w:p w14:paraId="4483D7AF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1. 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>基于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 NVM 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>的文件系统：</w:t>
      </w:r>
      <w:r w:rsidRPr="00D95FA3">
        <w:rPr>
          <w:rFonts w:ascii="Times New Roman" w:hAnsi="Times New Roman" w:cs="Times New Roman"/>
          <w:sz w:val="19"/>
          <w:lang w:eastAsia="zh-CN"/>
        </w:rPr>
        <w:t>提供文件和目录操作、空间分配与回收、事务一致性、并发访问及异常恢复能力。</w:t>
      </w:r>
    </w:p>
    <w:p w14:paraId="10F61DC8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2. NVM 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>与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 SSD 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>混合存储：</w:t>
      </w:r>
      <w:r w:rsidRPr="00D95FA3">
        <w:rPr>
          <w:rFonts w:ascii="Times New Roman" w:hAnsi="Times New Roman" w:cs="Times New Roman"/>
          <w:sz w:val="19"/>
          <w:lang w:eastAsia="zh-CN"/>
        </w:rPr>
        <w:t>统一管理</w:t>
      </w:r>
      <w:r w:rsidRPr="00D95FA3">
        <w:rPr>
          <w:rFonts w:ascii="Times New Roman" w:hAnsi="Times New Roman" w:cs="Times New Roman"/>
          <w:sz w:val="19"/>
          <w:lang w:eastAsia="zh-CN"/>
        </w:rPr>
        <w:t xml:space="preserve"> NVM </w:t>
      </w:r>
      <w:r w:rsidRPr="00D95FA3">
        <w:rPr>
          <w:rFonts w:ascii="Times New Roman" w:hAnsi="Times New Roman" w:cs="Times New Roman"/>
          <w:sz w:val="19"/>
          <w:lang w:eastAsia="zh-CN"/>
        </w:rPr>
        <w:t>和</w:t>
      </w:r>
      <w:r w:rsidRPr="00D95FA3">
        <w:rPr>
          <w:rFonts w:ascii="Times New Roman" w:hAnsi="Times New Roman" w:cs="Times New Roman"/>
          <w:sz w:val="19"/>
          <w:lang w:eastAsia="zh-CN"/>
        </w:rPr>
        <w:t xml:space="preserve"> SSD</w:t>
      </w:r>
      <w:r w:rsidRPr="00D95FA3">
        <w:rPr>
          <w:rFonts w:ascii="Times New Roman" w:hAnsi="Times New Roman" w:cs="Times New Roman"/>
          <w:sz w:val="19"/>
          <w:lang w:eastAsia="zh-CN"/>
        </w:rPr>
        <w:t>，支持标准文件系统接口、元数据快速访问、日志与恢复。</w:t>
      </w:r>
    </w:p>
    <w:p w14:paraId="4CE146E4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3. NVM </w:t>
      </w:r>
      <w:proofErr w:type="gramStart"/>
      <w:r w:rsidRPr="00D95FA3">
        <w:rPr>
          <w:rFonts w:ascii="Times New Roman" w:hAnsi="Times New Roman" w:cs="Times New Roman"/>
          <w:b/>
          <w:sz w:val="19"/>
          <w:lang w:eastAsia="zh-CN"/>
        </w:rPr>
        <w:t>块设备</w:t>
      </w:r>
      <w:proofErr w:type="gramEnd"/>
      <w:r w:rsidRPr="00D95FA3">
        <w:rPr>
          <w:rFonts w:ascii="Times New Roman" w:hAnsi="Times New Roman" w:cs="Times New Roman"/>
          <w:b/>
          <w:sz w:val="19"/>
          <w:lang w:eastAsia="zh-CN"/>
        </w:rPr>
        <w:t>缓存：</w:t>
      </w:r>
      <w:r w:rsidRPr="00D95FA3">
        <w:rPr>
          <w:rFonts w:ascii="Times New Roman" w:hAnsi="Times New Roman" w:cs="Times New Roman"/>
          <w:sz w:val="19"/>
          <w:lang w:eastAsia="zh-CN"/>
        </w:rPr>
        <w:t>提供随机小块写缓存、写合并、块数据一致性和崩溃后数据留存能力。</w:t>
      </w:r>
    </w:p>
    <w:p w14:paraId="79696C5F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b/>
          <w:sz w:val="19"/>
          <w:lang w:eastAsia="zh-CN"/>
        </w:rPr>
        <w:t xml:space="preserve">4. NVM </w:t>
      </w:r>
      <w:r w:rsidRPr="00D95FA3">
        <w:rPr>
          <w:rFonts w:ascii="Times New Roman" w:hAnsi="Times New Roman" w:cs="Times New Roman"/>
          <w:b/>
          <w:sz w:val="19"/>
          <w:lang w:eastAsia="zh-CN"/>
        </w:rPr>
        <w:t>持久性内存保护：</w:t>
      </w:r>
      <w:r w:rsidRPr="00D95FA3">
        <w:rPr>
          <w:rFonts w:ascii="Times New Roman" w:hAnsi="Times New Roman" w:cs="Times New Roman"/>
          <w:sz w:val="19"/>
          <w:lang w:eastAsia="zh-CN"/>
        </w:rPr>
        <w:t>提供地址范围校验、映射窗口访问、区域隔离和性能开销控制等保护能力。</w:t>
      </w:r>
    </w:p>
    <w:p w14:paraId="5C6F66A8" w14:textId="77777777" w:rsidR="001B2414" w:rsidRPr="00D95FA3" w:rsidRDefault="00525144">
      <w:pPr>
        <w:spacing w:before="60" w:after="2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eastAsia="黑体" w:hAnsi="Times New Roman" w:cs="Times New Roman"/>
          <w:b/>
          <w:sz w:val="21"/>
          <w:lang w:eastAsia="zh-CN"/>
        </w:rPr>
        <w:t>三、自测情况</w:t>
      </w:r>
    </w:p>
    <w:p w14:paraId="38C21578" w14:textId="77777777" w:rsidR="001B2414" w:rsidRPr="00D95FA3" w:rsidRDefault="00525144">
      <w:pPr>
        <w:spacing w:after="20"/>
        <w:ind w:firstLine="40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lang w:eastAsia="zh-CN"/>
        </w:rPr>
        <w:t>研制单位依据项目软件测试说明和验收测试大纲，在</w:t>
      </w:r>
      <w:r w:rsidRPr="00D95FA3">
        <w:rPr>
          <w:rFonts w:ascii="Times New Roman" w:hAnsi="Times New Roman" w:cs="Times New Roman"/>
          <w:lang w:eastAsia="zh-CN"/>
        </w:rPr>
        <w:t xml:space="preserve"> x86 </w:t>
      </w:r>
      <w:r w:rsidRPr="00D95FA3">
        <w:rPr>
          <w:rFonts w:ascii="Times New Roman" w:hAnsi="Times New Roman" w:cs="Times New Roman"/>
          <w:lang w:eastAsia="zh-CN"/>
        </w:rPr>
        <w:t>服务器目标机的真实</w:t>
      </w:r>
      <w:r w:rsidRPr="00D95FA3">
        <w:rPr>
          <w:rFonts w:ascii="Times New Roman" w:hAnsi="Times New Roman" w:cs="Times New Roman"/>
          <w:lang w:eastAsia="zh-CN"/>
        </w:rPr>
        <w:t xml:space="preserve"> NVM</w:t>
      </w:r>
      <w:r w:rsidRPr="00D95FA3">
        <w:rPr>
          <w:rFonts w:ascii="Times New Roman" w:hAnsi="Times New Roman" w:cs="Times New Roman"/>
          <w:lang w:eastAsia="zh-CN"/>
        </w:rPr>
        <w:t>、真实</w:t>
      </w:r>
      <w:r w:rsidRPr="00D95FA3">
        <w:rPr>
          <w:rFonts w:ascii="Times New Roman" w:hAnsi="Times New Roman" w:cs="Times New Roman"/>
          <w:lang w:eastAsia="zh-CN"/>
        </w:rPr>
        <w:t xml:space="preserve"> SSD </w:t>
      </w:r>
      <w:r w:rsidRPr="00D95FA3">
        <w:rPr>
          <w:rFonts w:ascii="Times New Roman" w:hAnsi="Times New Roman" w:cs="Times New Roman"/>
          <w:lang w:eastAsia="zh-CN"/>
        </w:rPr>
        <w:t>环境下开展内部自测。自测覆盖四个配置项的功能、性能、异常处理及恢复场景：</w:t>
      </w:r>
      <w:r w:rsidRPr="00D95FA3">
        <w:rPr>
          <w:rFonts w:ascii="Times New Roman" w:hAnsi="Times New Roman" w:cs="Times New Roman"/>
          <w:lang w:eastAsia="zh-CN"/>
        </w:rPr>
        <w:t xml:space="preserve">NVMFS </w:t>
      </w:r>
      <w:r w:rsidRPr="00D95FA3">
        <w:rPr>
          <w:rFonts w:ascii="Times New Roman" w:hAnsi="Times New Roman" w:cs="Times New Roman"/>
          <w:lang w:eastAsia="zh-CN"/>
        </w:rPr>
        <w:t>性能测试</w:t>
      </w:r>
      <w:r w:rsidRPr="00D95FA3">
        <w:rPr>
          <w:rFonts w:ascii="Times New Roman" w:hAnsi="Times New Roman" w:cs="Times New Roman"/>
          <w:lang w:eastAsia="zh-CN"/>
        </w:rPr>
        <w:t xml:space="preserve"> 3 </w:t>
      </w:r>
      <w:r w:rsidRPr="00D95FA3">
        <w:rPr>
          <w:rFonts w:ascii="Times New Roman" w:hAnsi="Times New Roman" w:cs="Times New Roman"/>
          <w:lang w:eastAsia="zh-CN"/>
        </w:rPr>
        <w:t>项通过，</w:t>
      </w:r>
      <w:r w:rsidRPr="00D95FA3">
        <w:rPr>
          <w:rFonts w:ascii="Times New Roman" w:hAnsi="Times New Roman" w:cs="Times New Roman"/>
          <w:lang w:eastAsia="zh-CN"/>
        </w:rPr>
        <w:t xml:space="preserve">NVM </w:t>
      </w:r>
      <w:r w:rsidRPr="00D95FA3">
        <w:rPr>
          <w:rFonts w:ascii="Times New Roman" w:hAnsi="Times New Roman" w:cs="Times New Roman"/>
          <w:lang w:eastAsia="zh-CN"/>
        </w:rPr>
        <w:t>与</w:t>
      </w:r>
      <w:r w:rsidRPr="00D95FA3">
        <w:rPr>
          <w:rFonts w:ascii="Times New Roman" w:hAnsi="Times New Roman" w:cs="Times New Roman"/>
          <w:lang w:eastAsia="zh-CN"/>
        </w:rPr>
        <w:t xml:space="preserve"> SSD </w:t>
      </w:r>
      <w:r w:rsidRPr="00D95FA3">
        <w:rPr>
          <w:rFonts w:ascii="Times New Roman" w:hAnsi="Times New Roman" w:cs="Times New Roman"/>
          <w:lang w:eastAsia="zh-CN"/>
        </w:rPr>
        <w:t>混合存储功能测试</w:t>
      </w:r>
      <w:r w:rsidRPr="00D95FA3">
        <w:rPr>
          <w:rFonts w:ascii="Times New Roman" w:hAnsi="Times New Roman" w:cs="Times New Roman"/>
          <w:lang w:eastAsia="zh-CN"/>
        </w:rPr>
        <w:t xml:space="preserve"> 11 </w:t>
      </w:r>
      <w:r w:rsidRPr="00D95FA3">
        <w:rPr>
          <w:rFonts w:ascii="Times New Roman" w:hAnsi="Times New Roman" w:cs="Times New Roman"/>
          <w:lang w:eastAsia="zh-CN"/>
        </w:rPr>
        <w:t>项通过，</w:t>
      </w:r>
      <w:r w:rsidRPr="00D95FA3">
        <w:rPr>
          <w:rFonts w:ascii="Times New Roman" w:hAnsi="Times New Roman" w:cs="Times New Roman"/>
          <w:lang w:eastAsia="zh-CN"/>
        </w:rPr>
        <w:t xml:space="preserve">NVM </w:t>
      </w:r>
      <w:proofErr w:type="gramStart"/>
      <w:r w:rsidRPr="00D95FA3">
        <w:rPr>
          <w:rFonts w:ascii="Times New Roman" w:hAnsi="Times New Roman" w:cs="Times New Roman"/>
          <w:lang w:eastAsia="zh-CN"/>
        </w:rPr>
        <w:t>块设备</w:t>
      </w:r>
      <w:proofErr w:type="gramEnd"/>
      <w:r w:rsidRPr="00D95FA3">
        <w:rPr>
          <w:rFonts w:ascii="Times New Roman" w:hAnsi="Times New Roman" w:cs="Times New Roman"/>
          <w:lang w:eastAsia="zh-CN"/>
        </w:rPr>
        <w:t>缓存功能测试</w:t>
      </w:r>
      <w:r w:rsidRPr="00D95FA3">
        <w:rPr>
          <w:rFonts w:ascii="Times New Roman" w:hAnsi="Times New Roman" w:cs="Times New Roman"/>
          <w:lang w:eastAsia="zh-CN"/>
        </w:rPr>
        <w:t xml:space="preserve"> 7 </w:t>
      </w:r>
      <w:r w:rsidRPr="00D95FA3">
        <w:rPr>
          <w:rFonts w:ascii="Times New Roman" w:hAnsi="Times New Roman" w:cs="Times New Roman"/>
          <w:lang w:eastAsia="zh-CN"/>
        </w:rPr>
        <w:t>项通过。主要性能自测结果为：</w:t>
      </w:r>
      <w:r w:rsidRPr="00D95FA3">
        <w:rPr>
          <w:rFonts w:ascii="Times New Roman" w:hAnsi="Times New Roman" w:cs="Times New Roman"/>
          <w:lang w:eastAsia="zh-CN"/>
        </w:rPr>
        <w:t xml:space="preserve">NVMFS </w:t>
      </w:r>
      <w:r w:rsidRPr="00D95FA3">
        <w:rPr>
          <w:rFonts w:ascii="Times New Roman" w:hAnsi="Times New Roman" w:cs="Times New Roman"/>
          <w:lang w:eastAsia="zh-CN"/>
        </w:rPr>
        <w:t>随机读</w:t>
      </w:r>
      <w:r w:rsidRPr="00D95FA3">
        <w:rPr>
          <w:rFonts w:ascii="Times New Roman" w:hAnsi="Times New Roman" w:cs="Times New Roman"/>
          <w:lang w:eastAsia="zh-CN"/>
        </w:rPr>
        <w:t>/</w:t>
      </w:r>
      <w:r w:rsidRPr="00D95FA3">
        <w:rPr>
          <w:rFonts w:ascii="Times New Roman" w:hAnsi="Times New Roman" w:cs="Times New Roman"/>
          <w:lang w:eastAsia="zh-CN"/>
        </w:rPr>
        <w:t>写延迟分别为</w:t>
      </w:r>
      <w:r w:rsidRPr="00D95FA3">
        <w:rPr>
          <w:rFonts w:ascii="Times New Roman" w:hAnsi="Times New Roman" w:cs="Times New Roman"/>
          <w:lang w:eastAsia="zh-CN"/>
        </w:rPr>
        <w:t xml:space="preserve"> 1.530 </w:t>
      </w:r>
      <w:proofErr w:type="spellStart"/>
      <w:r w:rsidRPr="00D95FA3">
        <w:rPr>
          <w:rFonts w:ascii="Times New Roman" w:hAnsi="Times New Roman" w:cs="Times New Roman"/>
        </w:rPr>
        <w:t>μ</w:t>
      </w:r>
      <w:r w:rsidRPr="00D95FA3">
        <w:rPr>
          <w:rFonts w:ascii="Times New Roman" w:hAnsi="Times New Roman" w:cs="Times New Roman"/>
          <w:lang w:eastAsia="zh-CN"/>
        </w:rPr>
        <w:t>s</w:t>
      </w:r>
      <w:proofErr w:type="spellEnd"/>
      <w:r w:rsidRPr="00D95FA3">
        <w:rPr>
          <w:rFonts w:ascii="Times New Roman" w:hAnsi="Times New Roman" w:cs="Times New Roman"/>
          <w:lang w:eastAsia="zh-CN"/>
        </w:rPr>
        <w:t>、</w:t>
      </w:r>
      <w:r w:rsidRPr="00D95FA3">
        <w:rPr>
          <w:rFonts w:ascii="Times New Roman" w:hAnsi="Times New Roman" w:cs="Times New Roman"/>
          <w:lang w:eastAsia="zh-CN"/>
        </w:rPr>
        <w:t xml:space="preserve">1.176 </w:t>
      </w:r>
      <w:proofErr w:type="spellStart"/>
      <w:r w:rsidRPr="00D95FA3">
        <w:rPr>
          <w:rFonts w:ascii="Times New Roman" w:hAnsi="Times New Roman" w:cs="Times New Roman"/>
        </w:rPr>
        <w:t>μ</w:t>
      </w:r>
      <w:r w:rsidRPr="00D95FA3">
        <w:rPr>
          <w:rFonts w:ascii="Times New Roman" w:hAnsi="Times New Roman" w:cs="Times New Roman"/>
          <w:lang w:eastAsia="zh-CN"/>
        </w:rPr>
        <w:t>s</w:t>
      </w:r>
      <w:proofErr w:type="spellEnd"/>
      <w:r w:rsidRPr="00D95FA3">
        <w:rPr>
          <w:rFonts w:ascii="Times New Roman" w:hAnsi="Times New Roman" w:cs="Times New Roman"/>
          <w:lang w:eastAsia="zh-CN"/>
        </w:rPr>
        <w:t>，顺序读</w:t>
      </w:r>
      <w:r w:rsidRPr="00D95FA3">
        <w:rPr>
          <w:rFonts w:ascii="Times New Roman" w:hAnsi="Times New Roman" w:cs="Times New Roman"/>
          <w:lang w:eastAsia="zh-CN"/>
        </w:rPr>
        <w:t>/</w:t>
      </w:r>
      <w:r w:rsidRPr="00D95FA3">
        <w:rPr>
          <w:rFonts w:ascii="Times New Roman" w:hAnsi="Times New Roman" w:cs="Times New Roman"/>
          <w:lang w:eastAsia="zh-CN"/>
        </w:rPr>
        <w:t>写带宽分别为</w:t>
      </w:r>
      <w:r w:rsidRPr="00D95FA3">
        <w:rPr>
          <w:rFonts w:ascii="Times New Roman" w:hAnsi="Times New Roman" w:cs="Times New Roman"/>
          <w:lang w:eastAsia="zh-CN"/>
        </w:rPr>
        <w:t xml:space="preserve"> 3024.489 MB/s</w:t>
      </w:r>
      <w:r w:rsidRPr="00D95FA3">
        <w:rPr>
          <w:rFonts w:ascii="Times New Roman" w:hAnsi="Times New Roman" w:cs="Times New Roman"/>
          <w:lang w:eastAsia="zh-CN"/>
        </w:rPr>
        <w:t>、</w:t>
      </w:r>
      <w:r w:rsidRPr="00D95FA3">
        <w:rPr>
          <w:rFonts w:ascii="Times New Roman" w:hAnsi="Times New Roman" w:cs="Times New Roman"/>
          <w:lang w:eastAsia="zh-CN"/>
        </w:rPr>
        <w:t>2552.503 MB/s</w:t>
      </w:r>
      <w:r w:rsidRPr="00D95FA3">
        <w:rPr>
          <w:rFonts w:ascii="Times New Roman" w:hAnsi="Times New Roman" w:cs="Times New Roman"/>
          <w:lang w:eastAsia="zh-CN"/>
        </w:rPr>
        <w:t>；混合存储元数据命中率满足设计要求，故障恢复时间为</w:t>
      </w:r>
      <w:r w:rsidRPr="00D95FA3">
        <w:rPr>
          <w:rFonts w:ascii="Times New Roman" w:hAnsi="Times New Roman" w:cs="Times New Roman"/>
          <w:lang w:eastAsia="zh-CN"/>
        </w:rPr>
        <w:t xml:space="preserve"> 3.811 s</w:t>
      </w:r>
      <w:r w:rsidRPr="00D95FA3">
        <w:rPr>
          <w:rFonts w:ascii="Times New Roman" w:hAnsi="Times New Roman" w:cs="Times New Roman"/>
          <w:lang w:eastAsia="zh-CN"/>
        </w:rPr>
        <w:t>；</w:t>
      </w:r>
      <w:proofErr w:type="gramStart"/>
      <w:r w:rsidRPr="00D95FA3">
        <w:rPr>
          <w:rFonts w:ascii="Times New Roman" w:hAnsi="Times New Roman" w:cs="Times New Roman"/>
          <w:lang w:eastAsia="zh-CN"/>
        </w:rPr>
        <w:t>块设备</w:t>
      </w:r>
      <w:proofErr w:type="gramEnd"/>
      <w:r w:rsidRPr="00D95FA3">
        <w:rPr>
          <w:rFonts w:ascii="Times New Roman" w:hAnsi="Times New Roman" w:cs="Times New Roman"/>
          <w:lang w:eastAsia="zh-CN"/>
        </w:rPr>
        <w:t>缓存高并发带宽为</w:t>
      </w:r>
      <w:r w:rsidRPr="00D95FA3">
        <w:rPr>
          <w:rFonts w:ascii="Times New Roman" w:hAnsi="Times New Roman" w:cs="Times New Roman"/>
          <w:lang w:eastAsia="zh-CN"/>
        </w:rPr>
        <w:t xml:space="preserve"> 1805.376 MB/s</w:t>
      </w:r>
      <w:r w:rsidRPr="00D95FA3">
        <w:rPr>
          <w:rFonts w:ascii="Times New Roman" w:hAnsi="Times New Roman" w:cs="Times New Roman"/>
          <w:lang w:eastAsia="zh-CN"/>
        </w:rPr>
        <w:t>；</w:t>
      </w:r>
      <w:r w:rsidRPr="00D95FA3">
        <w:rPr>
          <w:rFonts w:ascii="Times New Roman" w:hAnsi="Times New Roman" w:cs="Times New Roman"/>
          <w:lang w:eastAsia="zh-CN"/>
        </w:rPr>
        <w:t xml:space="preserve">NVM </w:t>
      </w:r>
      <w:r w:rsidRPr="00D95FA3">
        <w:rPr>
          <w:rFonts w:ascii="Times New Roman" w:hAnsi="Times New Roman" w:cs="Times New Roman"/>
          <w:lang w:eastAsia="zh-CN"/>
        </w:rPr>
        <w:t>持久性内存保护整体性能下降为</w:t>
      </w:r>
      <w:r w:rsidRPr="00D95FA3">
        <w:rPr>
          <w:rFonts w:ascii="Times New Roman" w:hAnsi="Times New Roman" w:cs="Times New Roman"/>
          <w:lang w:eastAsia="zh-CN"/>
        </w:rPr>
        <w:t xml:space="preserve"> 5.87%</w:t>
      </w:r>
      <w:r w:rsidRPr="00D95FA3">
        <w:rPr>
          <w:rFonts w:ascii="Times New Roman" w:hAnsi="Times New Roman" w:cs="Times New Roman"/>
          <w:lang w:eastAsia="zh-CN"/>
        </w:rPr>
        <w:t>。上述自测结果满足项目指标要求。</w:t>
      </w:r>
    </w:p>
    <w:p w14:paraId="08BE7FA7" w14:textId="77777777" w:rsidR="001B2414" w:rsidRPr="00D95FA3" w:rsidRDefault="00525144">
      <w:pPr>
        <w:spacing w:before="60" w:after="20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eastAsia="黑体" w:hAnsi="Times New Roman" w:cs="Times New Roman"/>
          <w:b/>
          <w:sz w:val="21"/>
          <w:lang w:eastAsia="zh-CN"/>
        </w:rPr>
        <w:t>四、结论</w:t>
      </w:r>
    </w:p>
    <w:p w14:paraId="0F33E218" w14:textId="77777777" w:rsidR="001B2414" w:rsidRPr="00D95FA3" w:rsidRDefault="00525144">
      <w:pPr>
        <w:spacing w:after="40"/>
        <w:ind w:firstLine="400"/>
        <w:jc w:val="both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lang w:eastAsia="zh-CN"/>
        </w:rPr>
        <w:t>经研制单位内部自测，</w:t>
      </w:r>
      <w:r w:rsidRPr="00D95FA3">
        <w:rPr>
          <w:rFonts w:ascii="Times New Roman" w:hAnsi="Times New Roman" w:cs="Times New Roman"/>
          <w:lang w:eastAsia="zh-CN"/>
        </w:rPr>
        <w:t>“</w:t>
      </w:r>
      <w:r w:rsidRPr="00D95FA3">
        <w:rPr>
          <w:rFonts w:ascii="Times New Roman" w:hAnsi="Times New Roman" w:cs="Times New Roman"/>
          <w:lang w:eastAsia="zh-CN"/>
        </w:rPr>
        <w:t>基于</w:t>
      </w:r>
      <w:r w:rsidRPr="00D95FA3">
        <w:rPr>
          <w:rFonts w:ascii="Times New Roman" w:hAnsi="Times New Roman" w:cs="Times New Roman"/>
          <w:lang w:eastAsia="zh-CN"/>
        </w:rPr>
        <w:t xml:space="preserve"> NVM </w:t>
      </w:r>
      <w:r w:rsidRPr="00D95FA3">
        <w:rPr>
          <w:rFonts w:ascii="Times New Roman" w:hAnsi="Times New Roman" w:cs="Times New Roman"/>
          <w:lang w:eastAsia="zh-CN"/>
        </w:rPr>
        <w:t>的高性能文件系统软件</w:t>
      </w:r>
      <w:proofErr w:type="gramStart"/>
      <w:r w:rsidRPr="00D95FA3">
        <w:rPr>
          <w:rFonts w:ascii="Times New Roman" w:hAnsi="Times New Roman" w:cs="Times New Roman"/>
          <w:lang w:eastAsia="zh-CN"/>
        </w:rPr>
        <w:t>栈</w:t>
      </w:r>
      <w:proofErr w:type="gramEnd"/>
      <w:r w:rsidRPr="00D95FA3">
        <w:rPr>
          <w:rFonts w:ascii="Times New Roman" w:hAnsi="Times New Roman" w:cs="Times New Roman"/>
          <w:lang w:eastAsia="zh-CN"/>
        </w:rPr>
        <w:t>”</w:t>
      </w:r>
      <w:r w:rsidRPr="00D95FA3">
        <w:rPr>
          <w:rFonts w:ascii="Times New Roman" w:hAnsi="Times New Roman" w:cs="Times New Roman"/>
          <w:lang w:eastAsia="zh-CN"/>
        </w:rPr>
        <w:t>（</w:t>
      </w:r>
      <w:r w:rsidRPr="00D95FA3">
        <w:rPr>
          <w:rFonts w:ascii="Times New Roman" w:hAnsi="Times New Roman" w:cs="Times New Roman"/>
          <w:lang w:eastAsia="zh-CN"/>
        </w:rPr>
        <w:t>V1.0</w:t>
      </w:r>
      <w:r w:rsidRPr="00D95FA3">
        <w:rPr>
          <w:rFonts w:ascii="Times New Roman" w:hAnsi="Times New Roman" w:cs="Times New Roman"/>
          <w:lang w:eastAsia="zh-CN"/>
        </w:rPr>
        <w:t>）运行稳定，主要功能及性能指标满足项目需求和设计要求，</w:t>
      </w:r>
      <w:r w:rsidRPr="00D95FA3">
        <w:rPr>
          <w:rFonts w:ascii="Times New Roman" w:hAnsi="Times New Roman" w:cs="Times New Roman"/>
          <w:b/>
          <w:lang w:eastAsia="zh-CN"/>
        </w:rPr>
        <w:t>产品内部自测合格，</w:t>
      </w:r>
      <w:r w:rsidRPr="00D95FA3">
        <w:rPr>
          <w:rFonts w:ascii="Times New Roman" w:hAnsi="Times New Roman" w:cs="Times New Roman"/>
          <w:lang w:eastAsia="zh-CN"/>
        </w:rPr>
        <w:t>可用于项目验收。</w:t>
      </w:r>
    </w:p>
    <w:p w14:paraId="54755D94" w14:textId="77777777" w:rsidR="001B2414" w:rsidRPr="00D95FA3" w:rsidRDefault="001B2414">
      <w:pPr>
        <w:spacing w:after="40"/>
        <w:ind w:firstLine="400"/>
        <w:jc w:val="both"/>
        <w:rPr>
          <w:rFonts w:ascii="Times New Roman" w:hAnsi="Times New Roman" w:cs="Times New Roman"/>
          <w:lang w:eastAsia="zh-CN"/>
        </w:rPr>
      </w:pPr>
    </w:p>
    <w:p w14:paraId="3593CCB6" w14:textId="77777777" w:rsidR="001B2414" w:rsidRPr="00D95FA3" w:rsidRDefault="00525144">
      <w:pPr>
        <w:spacing w:before="160" w:after="20"/>
        <w:jc w:val="right"/>
        <w:rPr>
          <w:rFonts w:ascii="Times New Roman" w:hAnsi="Times New Roman" w:cs="Times New Roman"/>
          <w:lang w:eastAsia="zh-CN"/>
        </w:rPr>
      </w:pPr>
      <w:r w:rsidRPr="00D95FA3">
        <w:rPr>
          <w:rFonts w:ascii="Times New Roman" w:hAnsi="Times New Roman" w:cs="Times New Roman"/>
          <w:lang w:eastAsia="zh-CN"/>
        </w:rPr>
        <w:t>研制单位（盖章）：电子科技大学</w:t>
      </w:r>
    </w:p>
    <w:p w14:paraId="022122B6" w14:textId="77777777" w:rsidR="001B2414" w:rsidRPr="00D95FA3" w:rsidRDefault="001B2414">
      <w:pPr>
        <w:spacing w:before="160" w:after="20"/>
        <w:jc w:val="right"/>
        <w:rPr>
          <w:rFonts w:ascii="Times New Roman" w:hAnsi="Times New Roman" w:cs="Times New Roman"/>
          <w:lang w:eastAsia="zh-CN"/>
        </w:rPr>
      </w:pPr>
    </w:p>
    <w:p w14:paraId="4C3D4342" w14:textId="77777777" w:rsidR="001B2414" w:rsidRPr="00D95FA3" w:rsidRDefault="00525144">
      <w:pPr>
        <w:spacing w:after="0"/>
        <w:jc w:val="right"/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t>年</w:t>
      </w:r>
      <w:r w:rsidRPr="00D95FA3">
        <w:rPr>
          <w:rFonts w:ascii="Times New Roman" w:hAnsi="Times New Roman" w:cs="Times New Roman"/>
          <w:lang w:eastAsia="zh-CN"/>
        </w:rPr>
        <w:t xml:space="preserve">    </w:t>
      </w:r>
      <w:r w:rsidRPr="00D95FA3">
        <w:rPr>
          <w:rFonts w:ascii="Times New Roman" w:hAnsi="Times New Roman" w:cs="Times New Roman"/>
        </w:rPr>
        <w:t>月</w:t>
      </w:r>
      <w:r w:rsidRPr="00D95FA3">
        <w:rPr>
          <w:rFonts w:ascii="Times New Roman" w:hAnsi="Times New Roman" w:cs="Times New Roman"/>
          <w:lang w:eastAsia="zh-CN"/>
        </w:rPr>
        <w:t xml:space="preserve">    </w:t>
      </w:r>
      <w:r w:rsidRPr="00D95FA3">
        <w:rPr>
          <w:rFonts w:ascii="Times New Roman" w:hAnsi="Times New Roman" w:cs="Times New Roman"/>
        </w:rPr>
        <w:t>日</w:t>
      </w:r>
    </w:p>
    <w:sectPr w:rsidR="001B2414" w:rsidRPr="00D95FA3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28768" w14:textId="77777777" w:rsidR="00117A13" w:rsidRDefault="00117A13">
      <w:pPr>
        <w:spacing w:line="240" w:lineRule="auto"/>
      </w:pPr>
      <w:r>
        <w:separator/>
      </w:r>
    </w:p>
  </w:endnote>
  <w:endnote w:type="continuationSeparator" w:id="0">
    <w:p w14:paraId="1B669B30" w14:textId="77777777" w:rsidR="00117A13" w:rsidRDefault="00117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2E694" w14:textId="77777777" w:rsidR="00117A13" w:rsidRDefault="00117A13">
      <w:pPr>
        <w:spacing w:after="0"/>
      </w:pPr>
      <w:r>
        <w:separator/>
      </w:r>
    </w:p>
  </w:footnote>
  <w:footnote w:type="continuationSeparator" w:id="0">
    <w:p w14:paraId="7676798A" w14:textId="77777777" w:rsidR="00117A13" w:rsidRDefault="00117A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19"/>
    <w:rsid w:val="00093638"/>
    <w:rsid w:val="00117A13"/>
    <w:rsid w:val="0015074B"/>
    <w:rsid w:val="001B2414"/>
    <w:rsid w:val="00265003"/>
    <w:rsid w:val="0029639D"/>
    <w:rsid w:val="00326F90"/>
    <w:rsid w:val="004944B2"/>
    <w:rsid w:val="00525144"/>
    <w:rsid w:val="00AA1D8D"/>
    <w:rsid w:val="00B47730"/>
    <w:rsid w:val="00B92AEF"/>
    <w:rsid w:val="00CB0664"/>
    <w:rsid w:val="00D95FA3"/>
    <w:rsid w:val="00FC693F"/>
    <w:rsid w:val="1F647304"/>
    <w:rsid w:val="241C218F"/>
    <w:rsid w:val="279B67E9"/>
    <w:rsid w:val="3C3814A4"/>
    <w:rsid w:val="52CD6D29"/>
    <w:rsid w:val="53B320A2"/>
    <w:rsid w:val="6E857824"/>
    <w:rsid w:val="6E9A3775"/>
    <w:rsid w:val="74360213"/>
    <w:rsid w:val="7901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E070D"/>
  <w14:defaultImageDpi w14:val="300"/>
  <w15:docId w15:val="{ECDED012-50F2-4C1B-91BA-B06878B5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HTML">
    <w:name w:val="HTML Code"/>
    <w:basedOn w:val="a2"/>
    <w:uiPriority w:val="99"/>
    <w:semiHidden/>
    <w:unhideWhenUsed/>
    <w:rsid w:val="00B92AE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Zhixue Liu</cp:lastModifiedBy>
  <cp:revision>13</cp:revision>
  <dcterms:created xsi:type="dcterms:W3CDTF">2013-12-23T23:15:00Z</dcterms:created>
  <dcterms:modified xsi:type="dcterms:W3CDTF">2026-09-11T03:44:00Z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eyJoZGlkIjoiYWMwZWViMzNlZjE3ZWIwNjU5YTI5ZjA5MjVhMWZiNGIiLCJ1c2VySWQiOiIxNjA5MjUzODMifQ==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6EDA2FDF833343BD896DA556470BF69A_12</vt:lpwstr>
  </property>
</Properties>
</file>